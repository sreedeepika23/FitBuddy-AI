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27622">
      <w:pPr>
        <w:jc w:val="center"/>
      </w:pPr>
      <w:r>
        <w:rPr>
          <w:rFonts w:ascii="Times New Roman" w:hAnsi="Times New Roman"/>
          <w:b/>
          <w:sz w:val="32"/>
        </w:rPr>
        <w:t>1. Brainstorming &amp; Ideation Phase – FitBuddy</w:t>
      </w:r>
    </w:p>
    <w:p w14:paraId="73A91B83">
      <w:pPr>
        <w:jc w:val="both"/>
      </w:pPr>
      <w:bookmarkStart w:id="0" w:name="_GoBack"/>
      <w:bookmarkEnd w:id="0"/>
    </w:p>
    <w:p w14:paraId="782426D6">
      <w:pPr>
        <w:jc w:val="both"/>
      </w:pPr>
      <w:r>
        <w:rPr>
          <w:b/>
          <w:sz w:val="26"/>
        </w:rPr>
        <w:t>1.1 Overview</w:t>
      </w:r>
    </w:p>
    <w:p w14:paraId="67D66CB5">
      <w:pPr>
        <w:jc w:val="both"/>
      </w:pPr>
      <w:r>
        <w:t>The brainstorming and ideation phase was the starting point of the FitBuddy project. The main purpose of this phase was to identify a practical problem related to fitness and health and develop an application idea that could provide a useful solution. During the initial discussion, we focused on the difficulties people face when trying to follow a proper fitness and nutrition routine.</w:t>
      </w:r>
    </w:p>
    <w:p w14:paraId="6E1D0FAC">
      <w:pPr>
        <w:jc w:val="both"/>
      </w:pPr>
      <w:r>
        <w:rPr>
          <w:b/>
          <w:sz w:val="26"/>
        </w:rPr>
        <w:t>1.2 Problem Identification</w:t>
      </w:r>
    </w:p>
    <w:p w14:paraId="383D1D28">
      <w:pPr>
        <w:jc w:val="both"/>
      </w:pPr>
      <w:r>
        <w:t>Many people want to improve their fitness, lose weight, gain muscle, or maintain a healthy lifestyle, but they may not know how to create a suitable workout and food plan. Personal fitness trainers and nutrition experts may also not be affordable or easily available to everyone. We identified the need for a simple application that could collect basic user information and provide personalized guidance.</w:t>
      </w:r>
    </w:p>
    <w:p w14:paraId="0BD15F8E">
      <w:pPr>
        <w:jc w:val="both"/>
      </w:pPr>
      <w:r>
        <w:rPr>
          <w:b/>
          <w:sz w:val="26"/>
        </w:rPr>
        <w:t>1.3 Proposed Idea</w:t>
      </w:r>
    </w:p>
    <w:p w14:paraId="1AC17818">
      <w:pPr>
        <w:jc w:val="both"/>
      </w:pPr>
      <w:r>
        <w:t>Based on the identified problem, the idea of FitBuddy was proposed as an AI-powered fitness planning application. The application would allow users to enter details such as name, age, gender, height, weight, fitness goal, activity level, and food preference. Using these details, the system would generate a personalized fitness and nutrition plan with the help of a Gemini AI model.</w:t>
      </w:r>
    </w:p>
    <w:p w14:paraId="6BD74A2A">
      <w:pPr>
        <w:jc w:val="both"/>
      </w:pPr>
      <w:r>
        <w:rPr>
          <w:b/>
          <w:sz w:val="26"/>
        </w:rPr>
        <w:t>1.4 Main Objectives Discussed During Ideation</w:t>
      </w:r>
    </w:p>
    <w:p w14:paraId="3F07FE15">
      <w:pPr>
        <w:pStyle w:val="23"/>
        <w:jc w:val="both"/>
      </w:pPr>
      <w:r>
        <w:t>Create a simple and user-friendly fitness planning application.</w:t>
      </w:r>
    </w:p>
    <w:p w14:paraId="4825A5EA">
      <w:pPr>
        <w:pStyle w:val="23"/>
        <w:jc w:val="both"/>
      </w:pPr>
      <w:r>
        <w:t>Collect basic user information through an easy-to-use form.</w:t>
      </w:r>
    </w:p>
    <w:p w14:paraId="0460B1EC">
      <w:pPr>
        <w:pStyle w:val="23"/>
        <w:jc w:val="both"/>
      </w:pPr>
      <w:r>
        <w:t>Generate personalized workout and nutrition recommendations.</w:t>
      </w:r>
    </w:p>
    <w:p w14:paraId="73D6E52B">
      <w:pPr>
        <w:pStyle w:val="23"/>
        <w:jc w:val="both"/>
      </w:pPr>
      <w:r>
        <w:t>Use Generative AI to make the recommendations more flexible and personalized.</w:t>
      </w:r>
    </w:p>
    <w:p w14:paraId="2D4F57C8">
      <w:pPr>
        <w:pStyle w:val="23"/>
        <w:jc w:val="both"/>
      </w:pPr>
      <w:r>
        <w:t>Provide useful guidance for different fitness goals such as weight loss and muscle gain.</w:t>
      </w:r>
    </w:p>
    <w:p w14:paraId="6A96A745">
      <w:pPr>
        <w:pStyle w:val="23"/>
        <w:jc w:val="both"/>
      </w:pPr>
      <w:r>
        <w:t>Keep the application suitable for beginners and easy to understand.</w:t>
      </w:r>
    </w:p>
    <w:p w14:paraId="7DA168BF">
      <w:pPr>
        <w:jc w:val="both"/>
      </w:pPr>
      <w:r>
        <w:rPr>
          <w:b/>
          <w:sz w:val="26"/>
        </w:rPr>
        <w:t>1.5 Technology Idea</w:t>
      </w:r>
    </w:p>
    <w:p w14:paraId="056B6025">
      <w:pPr>
        <w:jc w:val="both"/>
      </w:pPr>
      <w:r>
        <w:t>During the ideation stage, we decided to use modern web technologies so that the application could be developed as a practical web-based system. React with Vite was selected for the frontend, Node.js with Express was selected for the backend, and the Gemini API was selected for AI-based fitness plan generation. Firebase was also considered for future authentication and database requirements.</w:t>
      </w:r>
    </w:p>
    <w:p w14:paraId="2B6FA2F8">
      <w:pPr>
        <w:jc w:val="both"/>
      </w:pPr>
    </w:p>
    <w:p w14:paraId="3C2C74B0">
      <w:pPr>
        <w:jc w:val="both"/>
      </w:pPr>
      <w:r>
        <w:rPr>
          <w:b/>
          <w:sz w:val="26"/>
        </w:rPr>
        <w:t>1.6 Expected Outcome</w:t>
      </w:r>
    </w:p>
    <w:p w14:paraId="4CCAFD7C">
      <w:pPr>
        <w:jc w:val="both"/>
      </w:pPr>
      <w:r>
        <w:t>The expected outcome of the brainstorming phase was a clear project concept that could be developed into a working AI-powered fitness assistant. The final idea was to build FitBuddy as a simple application where users provide their personal fitness details and receive an AI-generated plan according to their selected goal and preferences.</w:t>
      </w:r>
    </w:p>
    <w:p w14:paraId="3E54D6AB">
      <w:pPr>
        <w:jc w:val="both"/>
      </w:pPr>
      <w:r>
        <w:rPr>
          <w:b/>
          <w:sz w:val="26"/>
        </w:rPr>
        <w:t>Conclusion</w:t>
      </w:r>
    </w:p>
    <w:p w14:paraId="58B01DBE">
      <w:pPr>
        <w:jc w:val="both"/>
      </w:pPr>
      <w:r>
        <w:t>The brainstorming and ideation phase helped us define the main purpose, features, and technical direction of FitBuddy. The identified requirements provided a clear foundation for the next stages of design, development, testing, and implementation.</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C474A0"/>
    <w:rsid w:val="0CD651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417</Words>
  <Characters>2364</Characters>
  <Lines>0</Lines>
  <Paragraphs>0</Paragraphs>
  <TotalTime>4</TotalTime>
  <ScaleCrop>false</ScaleCrop>
  <LinksUpToDate>false</LinksUpToDate>
  <CharactersWithSpaces>2761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94F5E3A996F04F418F44321E8249EC89_12</vt:lpwstr>
  </property>
</Properties>
</file>