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C5775">
      <w:pPr>
        <w:jc w:val="center"/>
      </w:pPr>
      <w:r>
        <w:rPr>
          <w:rFonts w:ascii="Times New Roman" w:hAnsi="Times New Roman"/>
          <w:b/>
          <w:sz w:val="32"/>
        </w:rPr>
        <w:t>7. Project Documentation Phase – FitBuddy</w:t>
      </w:r>
    </w:p>
    <w:p w14:paraId="30149A83">
      <w:pPr>
        <w:jc w:val="both"/>
      </w:pPr>
      <w:bookmarkStart w:id="0" w:name="_GoBack"/>
      <w:bookmarkEnd w:id="0"/>
    </w:p>
    <w:p w14:paraId="445DF940">
      <w:pPr>
        <w:jc w:val="both"/>
      </w:pPr>
      <w:r>
        <w:rPr>
          <w:rFonts w:ascii="Times New Roman" w:hAnsi="Times New Roman"/>
          <w:b/>
          <w:sz w:val="26"/>
        </w:rPr>
        <w:t>7.1 Overview</w:t>
      </w:r>
    </w:p>
    <w:p w14:paraId="7C75DF0F">
      <w:pPr>
        <w:jc w:val="both"/>
      </w:pPr>
      <w:r>
        <w:t>The project documentation phase was carried out to record the complete development process of FitBuddy in a clear and organized manner. Documentation helps explain the purpose of the project, the technologies used, system requirements, design, implementation, testing, and final results. It also provides a reference for future maintenance and further development.</w:t>
      </w:r>
    </w:p>
    <w:p w14:paraId="4947EECE">
      <w:pPr>
        <w:jc w:val="both"/>
      </w:pPr>
      <w:r>
        <w:rPr>
          <w:rFonts w:ascii="Times New Roman" w:hAnsi="Times New Roman"/>
          <w:b/>
          <w:sz w:val="26"/>
        </w:rPr>
        <w:t>7.2 Project Introduction</w:t>
      </w:r>
    </w:p>
    <w:p w14:paraId="0D512C26">
      <w:pPr>
        <w:jc w:val="both"/>
      </w:pPr>
      <w:r>
        <w:t>The documentation begins with an introduction to FitBuddy and explains the main problem that the project aims to address. FitBuddy is an AI-powered fitness planning web application that uses user-provided fitness information to generate personalized workout and nutrition guidance.</w:t>
      </w:r>
    </w:p>
    <w:p w14:paraId="385A3838">
      <w:pPr>
        <w:jc w:val="both"/>
      </w:pPr>
      <w:r>
        <w:rPr>
          <w:rFonts w:ascii="Times New Roman" w:hAnsi="Times New Roman"/>
          <w:b/>
          <w:sz w:val="26"/>
        </w:rPr>
        <w:t>7.3 Documentation of Requirements</w:t>
      </w:r>
    </w:p>
    <w:p w14:paraId="5AF06946">
      <w:pPr>
        <w:jc w:val="both"/>
      </w:pPr>
      <w:r>
        <w:t>The functional and non-functional requirements identified during the requirement analysis phase were documented as part of the project report. These requirements describe the expected features of the application, the software and hardware needed for development, and the basic security requirements for protecting the Gemini API key.</w:t>
      </w:r>
    </w:p>
    <w:p w14:paraId="2E1A5D9F">
      <w:pPr>
        <w:jc w:val="both"/>
      </w:pPr>
      <w:r>
        <w:rPr>
          <w:rFonts w:ascii="Times New Roman" w:hAnsi="Times New Roman"/>
          <w:b/>
          <w:sz w:val="26"/>
        </w:rPr>
        <w:t>7.4 System Design Documentation</w:t>
      </w:r>
    </w:p>
    <w:p w14:paraId="217F6985">
      <w:pPr>
        <w:jc w:val="both"/>
      </w:pPr>
      <w:r>
        <w:t>The system design section documents the overall architecture of FitBuddy. It explains the role of the React frontend, Node.js and Express backend, and Gemini AI service. The data flow between these components is also described to provide a clear understanding of how the application works.</w:t>
      </w:r>
    </w:p>
    <w:p w14:paraId="790009C3">
      <w:pPr>
        <w:jc w:val="both"/>
      </w:pPr>
      <w:r>
        <w:rPr>
          <w:rFonts w:ascii="Times New Roman" w:hAnsi="Times New Roman"/>
          <w:b/>
          <w:sz w:val="26"/>
        </w:rPr>
        <w:t>7.5 Development Documentation</w:t>
      </w:r>
    </w:p>
    <w:p w14:paraId="570687ED">
      <w:pPr>
        <w:jc w:val="both"/>
      </w:pPr>
      <w:r>
        <w:t>The development section records how the application was implemented. It describes the setup of the React and Vite frontend, the creation of the Node.js and Express backend, the API endpoint used for fitness plan generation, and the integration of the Gemini AI service.</w:t>
      </w:r>
    </w:p>
    <w:p w14:paraId="770893AC">
      <w:pPr>
        <w:jc w:val="both"/>
      </w:pPr>
      <w:r>
        <w:t>Important development practices were also documented, including the use of environment variables for storing the Gemini API key and the use of a .gitignore file to prevent sensitive credentials from being included in source control.</w:t>
      </w:r>
    </w:p>
    <w:p w14:paraId="5CA55201">
      <w:pPr>
        <w:jc w:val="both"/>
      </w:pPr>
      <w:r>
        <w:rPr>
          <w:rFonts w:ascii="Times New Roman" w:hAnsi="Times New Roman"/>
          <w:b/>
          <w:sz w:val="26"/>
        </w:rPr>
        <w:t>7.6 Testing Documentation</w:t>
      </w:r>
    </w:p>
    <w:p w14:paraId="30A36D91">
      <w:pPr>
        <w:jc w:val="both"/>
      </w:pPr>
      <w:r>
        <w:t>The testing section records the different testing activities performed during development. It includes frontend testing, backend API testing, integration testing, user interface testing, and error handling. Test scenarios and their expected results were documented to show that the main application functions were checked.</w:t>
      </w:r>
    </w:p>
    <w:p w14:paraId="0B785914">
      <w:pPr>
        <w:jc w:val="both"/>
      </w:pPr>
      <w:r>
        <w:rPr>
          <w:rFonts w:ascii="Times New Roman" w:hAnsi="Times New Roman"/>
          <w:b/>
          <w:sz w:val="26"/>
        </w:rPr>
        <w:t>7.7 Screenshots and Evidence</w:t>
      </w:r>
    </w:p>
    <w:p w14:paraId="114E4483">
      <w:pPr>
        <w:jc w:val="both"/>
      </w:pPr>
      <w:r>
        <w:t>Screenshots can be included in the project documentation to provide visual evidence of the development and testing process. Suitable screenshots may include the FitBuddy home page, fitness information form, VS Code project structure, backend server running in the terminal, and the application after submitting the fitness information.</w:t>
      </w:r>
    </w:p>
    <w:p w14:paraId="01479C32">
      <w:pPr>
        <w:jc w:val="both"/>
      </w:pPr>
      <w:r>
        <w:rPr>
          <w:rFonts w:ascii="Times New Roman" w:hAnsi="Times New Roman"/>
          <w:b/>
          <w:sz w:val="26"/>
        </w:rPr>
        <w:t>7.8 User Guide</w:t>
      </w:r>
    </w:p>
    <w:p w14:paraId="148CC5DA">
      <w:pPr>
        <w:jc w:val="both"/>
      </w:pPr>
      <w:r>
        <w:t>A basic user guide was prepared to explain how to use FitBuddy. The user first opens the application, enters the required personal and fitness details, selects the fitness goal, activity level, and food preference, and then clicks the Generate My AI Plan button. The application processes the information and provides the AI-generated fitness guidance.</w:t>
      </w:r>
    </w:p>
    <w:p w14:paraId="654B5BFF">
      <w:pPr>
        <w:jc w:val="both"/>
      </w:pPr>
      <w:r>
        <w:rPr>
          <w:rFonts w:ascii="Times New Roman" w:hAnsi="Times New Roman"/>
          <w:b/>
          <w:sz w:val="26"/>
        </w:rPr>
        <w:t>7.9 Technical Documentation</w:t>
      </w:r>
    </w:p>
    <w:p w14:paraId="3D082308">
      <w:pPr>
        <w:jc w:val="both"/>
      </w:pPr>
      <w:r>
        <w:t>The technical documentation records the major technologies and components used in the project. The frontend uses React with Vite, while the backend uses Node.js and Express. Gemini AI is connected through the Google GenAI SDK. This documentation makes it easier for another developer to understand the project structure and continue development.</w:t>
      </w:r>
    </w:p>
    <w:p w14:paraId="0A86B4E7">
      <w:pPr>
        <w:jc w:val="both"/>
      </w:pPr>
      <w:r>
        <w:rPr>
          <w:rFonts w:ascii="Times New Roman" w:hAnsi="Times New Roman"/>
          <w:b/>
          <w:sz w:val="26"/>
        </w:rPr>
        <w:t>7.10 Future Maintenance Documentation</w:t>
      </w:r>
    </w:p>
    <w:p w14:paraId="79C93785">
      <w:pPr>
        <w:jc w:val="both"/>
      </w:pPr>
      <w:r>
        <w:t>The documentation also identifies possible future improvements, including Firebase authentication, database integration, saving previous fitness plans, progress tracking, user dashboards, mobile responsiveness improvements, and online deployment. Recording these possibilities provides a reference for future versions of the application.</w:t>
      </w:r>
    </w:p>
    <w:p w14:paraId="3439FE23">
      <w:pPr>
        <w:jc w:val="both"/>
      </w:pPr>
      <w:r>
        <w:rPr>
          <w:rFonts w:ascii="Times New Roman" w:hAnsi="Times New Roman"/>
          <w:b/>
          <w:sz w:val="26"/>
        </w:rPr>
        <w:t>7.11 Documentation Benefits</w:t>
      </w:r>
    </w:p>
    <w:p w14:paraId="6A234869">
      <w:pPr>
        <w:pStyle w:val="23"/>
        <w:jc w:val="both"/>
      </w:pPr>
      <w:r>
        <w:t>Provides a complete record of the project development process.</w:t>
      </w:r>
    </w:p>
    <w:p w14:paraId="7F2D868F">
      <w:pPr>
        <w:pStyle w:val="23"/>
        <w:jc w:val="both"/>
      </w:pPr>
      <w:r>
        <w:t>Makes the project easier to understand and maintain.</w:t>
      </w:r>
    </w:p>
    <w:p w14:paraId="61F5358C">
      <w:pPr>
        <w:pStyle w:val="23"/>
        <w:jc w:val="both"/>
      </w:pPr>
      <w:r>
        <w:t>Helps identify the technologies and components used in the system.</w:t>
      </w:r>
    </w:p>
    <w:p w14:paraId="0D69A054">
      <w:pPr>
        <w:pStyle w:val="23"/>
        <w:jc w:val="both"/>
      </w:pPr>
      <w:r>
        <w:t>Provides evidence of testing and implementation.</w:t>
      </w:r>
    </w:p>
    <w:p w14:paraId="44A30144">
      <w:pPr>
        <w:pStyle w:val="23"/>
        <w:jc w:val="both"/>
      </w:pPr>
      <w:r>
        <w:t>Supports future improvements and feature additions.</w:t>
      </w:r>
    </w:p>
    <w:p w14:paraId="68B2D8CF">
      <w:pPr>
        <w:pStyle w:val="23"/>
        <w:jc w:val="both"/>
      </w:pPr>
      <w:r>
        <w:t>Helps new developers understand the existing project structure.</w:t>
      </w:r>
    </w:p>
    <w:p w14:paraId="5FF69E56">
      <w:pPr>
        <w:jc w:val="both"/>
      </w:pPr>
      <w:r>
        <w:rPr>
          <w:rFonts w:ascii="Times New Roman" w:hAnsi="Times New Roman"/>
          <w:b/>
          <w:sz w:val="26"/>
        </w:rPr>
        <w:t>Conclusion</w:t>
      </w:r>
    </w:p>
    <w:p w14:paraId="2B39B4AC">
      <w:pPr>
        <w:jc w:val="both"/>
      </w:pPr>
      <w:r>
        <w:t>The project documentation phase brings together the information from all stages of the FitBuddy development process. Proper documentation makes the project easier to understand, present, maintain, and improve. It also provides a useful reference for future development and deployment of the FitBuddy application.</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1355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625</Words>
  <Characters>3857</Characters>
  <Lines>0</Lines>
  <Paragraphs>0</Paragraphs>
  <TotalTime>0</TotalTime>
  <ScaleCrop>false</ScaleCrop>
  <LinksUpToDate>false</LinksUpToDate>
  <CharactersWithSpaces>4451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Sadhik</cp:lastModifiedBy>
  <dcterms:modified xsi:type="dcterms:W3CDTF">2026-09-28T15:44:12Z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eyJoZGlkIjoiMzQ1MDM2MjNmMGMwMzczZTMxZmQ5YWFlMzEwMTJiYjYiLCJ1c2VySWQiOiI1NDk3NTgxMTQ5MDYifQ==</vt:lpwstr>
  </property>
  <property fmtid="{D5CDD505-2E9C-101B-9397-08002B2CF9AE}" pid="3" name="KSOProductBuildVer">
    <vt:lpwstr>1033-12.1.0.28485</vt:lpwstr>
  </property>
  <property fmtid="{D5CDD505-2E9C-101B-9397-08002B2CF9AE}" pid="4" name="ICV">
    <vt:lpwstr>0C2726F35B3247FB97ECAEA5E7758362_12</vt:lpwstr>
  </property>
</Properties>
</file>