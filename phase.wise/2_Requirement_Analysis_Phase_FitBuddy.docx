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4C27D">
      <w:pPr>
        <w:jc w:val="center"/>
      </w:pPr>
      <w:r>
        <w:rPr>
          <w:rFonts w:ascii="Times New Roman" w:hAnsi="Times New Roman"/>
          <w:b/>
          <w:sz w:val="32"/>
        </w:rPr>
        <w:t>2. Requirement Analysis Phase – FitBuddy</w:t>
      </w:r>
    </w:p>
    <w:p w14:paraId="06AE68CE">
      <w:pPr>
        <w:jc w:val="both"/>
      </w:pPr>
    </w:p>
    <w:p w14:paraId="7D7A517B">
      <w:pPr>
        <w:jc w:val="both"/>
      </w:pPr>
      <w:r>
        <w:rPr>
          <w:b/>
          <w:sz w:val="26"/>
        </w:rPr>
        <w:t>2.1 Overview</w:t>
      </w:r>
    </w:p>
    <w:p w14:paraId="169EDB7F">
      <w:pPr>
        <w:jc w:val="both"/>
      </w:pPr>
      <w:r>
        <w:t>The requirement analysis phase was car</w:t>
      </w:r>
      <w:bookmarkStart w:id="0" w:name="_GoBack"/>
      <w:bookmarkEnd w:id="0"/>
      <w:r>
        <w:t>ried out to understand what FitBuddy should provide to its users and what technical requirements were needed to develop the application. The requirements were identified based on the project objective of creating a simple AI-powered fitness planning system that can generate personalized guidance from user-provided information.</w:t>
      </w:r>
    </w:p>
    <w:p w14:paraId="3E8F25AA">
      <w:pPr>
        <w:jc w:val="both"/>
      </w:pPr>
      <w:r>
        <w:rPr>
          <w:b/>
          <w:sz w:val="26"/>
        </w:rPr>
        <w:t>2.2 User Requirements</w:t>
      </w:r>
    </w:p>
    <w:p w14:paraId="4443D8AC">
      <w:pPr>
        <w:jc w:val="both"/>
      </w:pPr>
      <w:r>
        <w:t>The application should allow users to enter their basic personal and fitness information through a simple form. The required information includes name, age, gender, height, weight, fitness goal, activity level, and food preference. Users should be able to submit these details without needing any technical knowledge.</w:t>
      </w:r>
    </w:p>
    <w:p w14:paraId="124417FC">
      <w:pPr>
        <w:jc w:val="both"/>
      </w:pPr>
      <w:r>
        <w:rPr>
          <w:b/>
          <w:sz w:val="26"/>
        </w:rPr>
        <w:t>2.3 Functional Requirements</w:t>
      </w:r>
    </w:p>
    <w:p w14:paraId="47778426">
      <w:pPr>
        <w:pStyle w:val="23"/>
        <w:jc w:val="both"/>
      </w:pPr>
      <w:r>
        <w:t>The system should provide a user-friendly fitness information form.</w:t>
      </w:r>
    </w:p>
    <w:p w14:paraId="209EB5BD">
      <w:pPr>
        <w:pStyle w:val="23"/>
        <w:jc w:val="both"/>
      </w:pPr>
      <w:r>
        <w:t>The system should accept details such as name, age, gender, height, weight, goal, activity level, and diet preference.</w:t>
      </w:r>
    </w:p>
    <w:p w14:paraId="4CE68266">
      <w:pPr>
        <w:pStyle w:val="23"/>
        <w:jc w:val="both"/>
      </w:pPr>
      <w:r>
        <w:t>The frontend should send the submitted information securely to the backend.</w:t>
      </w:r>
    </w:p>
    <w:p w14:paraId="16997247">
      <w:pPr>
        <w:pStyle w:val="23"/>
        <w:jc w:val="both"/>
      </w:pPr>
      <w:r>
        <w:t>The backend should receive and process the user's fitness information.</w:t>
      </w:r>
    </w:p>
    <w:p w14:paraId="2B1E1BE9">
      <w:pPr>
        <w:pStyle w:val="23"/>
        <w:jc w:val="both"/>
      </w:pPr>
      <w:r>
        <w:t>The system should send the relevant information to the Gemini AI model.</w:t>
      </w:r>
    </w:p>
    <w:p w14:paraId="1124668F">
      <w:pPr>
        <w:pStyle w:val="23"/>
        <w:jc w:val="both"/>
      </w:pPr>
      <w:r>
        <w:t>The AI should generate a personalized fitness and nutrition plan.</w:t>
      </w:r>
    </w:p>
    <w:p w14:paraId="77460141">
      <w:pPr>
        <w:pStyle w:val="23"/>
        <w:jc w:val="both"/>
      </w:pPr>
      <w:r>
        <w:t>The application should handle errors when the AI service or backend is unavailable.</w:t>
      </w:r>
    </w:p>
    <w:p w14:paraId="297D135F">
      <w:pPr>
        <w:pStyle w:val="23"/>
        <w:jc w:val="both"/>
      </w:pPr>
      <w:r>
        <w:t>The generated plan should contain practical fitness and nutrition guidance.</w:t>
      </w:r>
    </w:p>
    <w:p w14:paraId="499712FE">
      <w:pPr>
        <w:jc w:val="both"/>
      </w:pPr>
      <w:r>
        <w:rPr>
          <w:b/>
          <w:sz w:val="26"/>
        </w:rPr>
        <w:t>2.4 Non-Functional Requirements</w:t>
      </w:r>
    </w:p>
    <w:p w14:paraId="2FA7803A">
      <w:pPr>
        <w:pStyle w:val="23"/>
        <w:jc w:val="both"/>
      </w:pPr>
      <w:r>
        <w:t>The application should have a simple and responsive user interface.</w:t>
      </w:r>
    </w:p>
    <w:p w14:paraId="4CCD6EBA">
      <w:pPr>
        <w:pStyle w:val="23"/>
        <w:jc w:val="both"/>
      </w:pPr>
      <w:r>
        <w:t>The system should provide results within a reasonable amount of time.</w:t>
      </w:r>
    </w:p>
    <w:p w14:paraId="216C50C0">
      <w:pPr>
        <w:pStyle w:val="23"/>
        <w:jc w:val="both"/>
      </w:pPr>
      <w:r>
        <w:t>The application should be easy for beginners to understand and use.</w:t>
      </w:r>
    </w:p>
    <w:p w14:paraId="05662E31">
      <w:pPr>
        <w:pStyle w:val="23"/>
        <w:jc w:val="both"/>
      </w:pPr>
      <w:r>
        <w:t>The backend should keep the Gemini API key private and should not expose it in the frontend.</w:t>
      </w:r>
    </w:p>
    <w:p w14:paraId="62521B8F">
      <w:pPr>
        <w:pStyle w:val="23"/>
        <w:jc w:val="both"/>
      </w:pPr>
      <w:r>
        <w:t>The application should be maintainable so that additional features can be added later.</w:t>
      </w:r>
    </w:p>
    <w:p w14:paraId="22B7A62B">
      <w:pPr>
        <w:pStyle w:val="23"/>
        <w:jc w:val="both"/>
      </w:pPr>
      <w:r>
        <w:t>The system should provide suitable error handling for failed requests.</w:t>
      </w:r>
    </w:p>
    <w:p w14:paraId="1FED70D3">
      <w:pPr>
        <w:jc w:val="both"/>
      </w:pPr>
      <w:r>
        <w:rPr>
          <w:b/>
          <w:sz w:val="26"/>
        </w:rPr>
        <w:t>2.5 Hardware Requirements</w:t>
      </w:r>
    </w:p>
    <w:p w14:paraId="6CAA226F">
      <w:pPr>
        <w:jc w:val="both"/>
      </w:pPr>
      <w:r>
        <w:t>For development and testing, a standard computer or laptop with an internet connection is sufficient. The system does not require high-end hardware because the AI processing is handled through the Gemini API.</w:t>
      </w:r>
    </w:p>
    <w:p w14:paraId="358376F0">
      <w:pPr>
        <w:pStyle w:val="23"/>
        <w:jc w:val="both"/>
      </w:pPr>
      <w:r>
        <w:t>Processor: Intel Core i3 or above / equivalent</w:t>
      </w:r>
    </w:p>
    <w:p w14:paraId="35F1E690">
      <w:pPr>
        <w:pStyle w:val="23"/>
        <w:jc w:val="both"/>
      </w:pPr>
      <w:r>
        <w:t>RAM: Minimum 4 GB, 8 GB or above recommended</w:t>
      </w:r>
    </w:p>
    <w:p w14:paraId="7B10AE7E">
      <w:pPr>
        <w:pStyle w:val="23"/>
        <w:jc w:val="both"/>
      </w:pPr>
      <w:r>
        <w:t>Storage: Sufficient free space for Node.js, project files, and development tools</w:t>
      </w:r>
    </w:p>
    <w:p w14:paraId="2482F249">
      <w:pPr>
        <w:pStyle w:val="23"/>
        <w:jc w:val="both"/>
      </w:pPr>
      <w:r>
        <w:t>Internet connection: Required for communication with the Gemini API</w:t>
      </w:r>
    </w:p>
    <w:p w14:paraId="2F746CFF">
      <w:pPr>
        <w:jc w:val="both"/>
      </w:pPr>
      <w:r>
        <w:rPr>
          <w:b/>
          <w:sz w:val="26"/>
        </w:rPr>
        <w:t>2.6 Software Requirements</w:t>
      </w:r>
    </w:p>
    <w:p w14:paraId="538DE7F3">
      <w:pPr>
        <w:pStyle w:val="23"/>
        <w:jc w:val="both"/>
      </w:pPr>
      <w:r>
        <w:t>Operating System: Windows, Linux, or macOS</w:t>
      </w:r>
    </w:p>
    <w:p w14:paraId="0B9CDD90">
      <w:pPr>
        <w:pStyle w:val="23"/>
        <w:jc w:val="both"/>
      </w:pPr>
      <w:r>
        <w:t>Node.js and npm for application development</w:t>
      </w:r>
    </w:p>
    <w:p w14:paraId="77ED11C3">
      <w:pPr>
        <w:pStyle w:val="23"/>
        <w:jc w:val="both"/>
      </w:pPr>
      <w:r>
        <w:t>React with Vite for the frontend</w:t>
      </w:r>
    </w:p>
    <w:p w14:paraId="07367CBD">
      <w:pPr>
        <w:pStyle w:val="23"/>
        <w:jc w:val="both"/>
      </w:pPr>
      <w:r>
        <w:t>Node.js with Express for the backend</w:t>
      </w:r>
    </w:p>
    <w:p w14:paraId="60FFBFE8">
      <w:pPr>
        <w:pStyle w:val="23"/>
        <w:jc w:val="both"/>
      </w:pPr>
      <w:r>
        <w:t>Gemini API and Google GenAI SDK for AI-based plan generation</w:t>
      </w:r>
    </w:p>
    <w:p w14:paraId="79F7D737">
      <w:pPr>
        <w:pStyle w:val="23"/>
        <w:jc w:val="both"/>
      </w:pPr>
      <w:r>
        <w:t>Visual Studio Code or another suitable code editor</w:t>
      </w:r>
    </w:p>
    <w:p w14:paraId="76E93728">
      <w:pPr>
        <w:pStyle w:val="23"/>
        <w:jc w:val="both"/>
      </w:pPr>
      <w:r>
        <w:t>Google Chrome or another modern web browser for testing</w:t>
      </w:r>
    </w:p>
    <w:p w14:paraId="065A153C">
      <w:pPr>
        <w:jc w:val="both"/>
      </w:pPr>
      <w:r>
        <w:rPr>
          <w:b/>
          <w:sz w:val="26"/>
        </w:rPr>
        <w:t>2.7 Security Requirements</w:t>
      </w:r>
    </w:p>
    <w:p w14:paraId="74E3D599">
      <w:pPr>
        <w:jc w:val="both"/>
      </w:pPr>
      <w:r>
        <w:t>The Gemini API key is a sensitive credential and should not be placed directly inside the React frontend code. It should be stored in an environment file on the backend and excluded from version control. This helps prevent accidental exposure of the API key while developing and deploying the application.</w:t>
      </w:r>
    </w:p>
    <w:p w14:paraId="0B3C1043">
      <w:pPr>
        <w:jc w:val="both"/>
      </w:pPr>
      <w:r>
        <w:rPr>
          <w:b/>
          <w:sz w:val="26"/>
        </w:rPr>
        <w:t>2.8 Future Requirements</w:t>
      </w:r>
    </w:p>
    <w:p w14:paraId="57D8ED9D">
      <w:pPr>
        <w:jc w:val="both"/>
      </w:pPr>
      <w:r>
        <w:t>The initial version of FitBuddy focuses on AI-based fitness plan generation. During requirement analysis, additional features were considered for future development, including user authentication, Firebase database integration, saving previous fitness plans, progress tracking, and deployment as a publicly accessible web application.</w:t>
      </w:r>
    </w:p>
    <w:p w14:paraId="2CEE159C">
      <w:pPr>
        <w:jc w:val="both"/>
      </w:pPr>
      <w:r>
        <w:rPr>
          <w:b/>
          <w:sz w:val="26"/>
        </w:rPr>
        <w:t>Conclusion</w:t>
      </w:r>
    </w:p>
    <w:p w14:paraId="34C5B050">
      <w:pPr>
        <w:jc w:val="both"/>
      </w:pPr>
      <w:r>
        <w:t>The requirement analysis phase provided a clear understanding of the functional, non-functional, hardware, software, and security requirements of FitBuddy. These requirements served as a guide for the design and development of the application and helped ensure that the project remained focused on its main objective of providing personalized AI-powered fitness guidance.</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0A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554</Words>
  <Characters>3257</Characters>
  <Lines>0</Lines>
  <Paragraphs>0</Paragraphs>
  <TotalTime>11</TotalTime>
  <ScaleCrop>false</ScaleCrop>
  <LinksUpToDate>false</LinksUpToDate>
  <CharactersWithSpaces>3770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8C75892BD41D4D37AC1700FC13B5B7CF_12</vt:lpwstr>
  </property>
</Properties>
</file>