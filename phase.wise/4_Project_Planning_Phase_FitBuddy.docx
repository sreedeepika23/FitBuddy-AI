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7161895">
      <w:pPr>
        <w:jc w:val="center"/>
      </w:pPr>
      <w:r>
        <w:rPr>
          <w:rFonts w:ascii="Times New Roman" w:hAnsi="Times New Roman"/>
          <w:b/>
          <w:sz w:val="32"/>
        </w:rPr>
        <w:t>4. Project Planning Phase – FitBuddy</w:t>
      </w:r>
    </w:p>
    <w:p w14:paraId="5152B79E">
      <w:pPr>
        <w:jc w:val="both"/>
      </w:pPr>
      <w:bookmarkStart w:id="0" w:name="_GoBack"/>
      <w:bookmarkEnd w:id="0"/>
    </w:p>
    <w:p w14:paraId="1D971394">
      <w:pPr>
        <w:jc w:val="both"/>
      </w:pPr>
      <w:r>
        <w:rPr>
          <w:rFonts w:ascii="Times New Roman" w:hAnsi="Times New Roman"/>
          <w:b/>
          <w:sz w:val="26"/>
        </w:rPr>
        <w:t>4.1 Overview</w:t>
      </w:r>
    </w:p>
    <w:p w14:paraId="1FEAA9C2">
      <w:pPr>
        <w:jc w:val="both"/>
      </w:pPr>
      <w:r>
        <w:t>The project planning phase was carried out to organize the development of FitBuddy in a systematic manner. After identifying the requirements and designing the system, the next step was to plan the development activities, technologies, resources, testing, and future deployment. Proper planning helped keep the project focused and made it easier to complete each stage in an organized way.</w:t>
      </w:r>
    </w:p>
    <w:p w14:paraId="13E69DB7">
      <w:pPr>
        <w:jc w:val="both"/>
      </w:pPr>
      <w:r>
        <w:rPr>
          <w:rFonts w:ascii="Times New Roman" w:hAnsi="Times New Roman"/>
          <w:b/>
          <w:sz w:val="26"/>
        </w:rPr>
        <w:t>4.2 Project Objectives</w:t>
      </w:r>
    </w:p>
    <w:p w14:paraId="487D6253">
      <w:pPr>
        <w:jc w:val="both"/>
      </w:pPr>
      <w:r>
        <w:t>The main objective of the project was to develop a simple AI-powered fitness planning application that can generate personalized fitness and nutrition guidance based on the information provided by the user.</w:t>
      </w:r>
    </w:p>
    <w:p w14:paraId="4FAA829F">
      <w:pPr>
        <w:pStyle w:val="23"/>
        <w:jc w:val="both"/>
      </w:pPr>
      <w:r>
        <w:t>Develop an easy-to-use fitness planning web application.</w:t>
      </w:r>
    </w:p>
    <w:p w14:paraId="49D311A6">
      <w:pPr>
        <w:pStyle w:val="23"/>
        <w:jc w:val="both"/>
      </w:pPr>
      <w:r>
        <w:t>Collect important user fitness details through a simple interface.</w:t>
      </w:r>
    </w:p>
    <w:p w14:paraId="0CE5A242">
      <w:pPr>
        <w:pStyle w:val="23"/>
        <w:jc w:val="both"/>
      </w:pPr>
      <w:r>
        <w:t>Integrate Gemini AI for personalized plan generation.</w:t>
      </w:r>
    </w:p>
    <w:p w14:paraId="3A456C8D">
      <w:pPr>
        <w:pStyle w:val="23"/>
        <w:jc w:val="both"/>
      </w:pPr>
      <w:r>
        <w:t>Create a separate backend to communicate securely with the AI service.</w:t>
      </w:r>
    </w:p>
    <w:p w14:paraId="44B9E77A">
      <w:pPr>
        <w:pStyle w:val="23"/>
        <w:jc w:val="both"/>
      </w:pPr>
      <w:r>
        <w:t>Provide practical workout and nutrition guidance.</w:t>
      </w:r>
    </w:p>
    <w:p w14:paraId="15288ADA">
      <w:pPr>
        <w:pStyle w:val="23"/>
        <w:jc w:val="both"/>
      </w:pPr>
      <w:r>
        <w:t>Build the project in a way that allows additional features to be added later.</w:t>
      </w:r>
    </w:p>
    <w:p w14:paraId="2AD839B8">
      <w:pPr>
        <w:jc w:val="both"/>
      </w:pPr>
      <w:r>
        <w:rPr>
          <w:rFonts w:ascii="Times New Roman" w:hAnsi="Times New Roman"/>
          <w:b/>
          <w:sz w:val="26"/>
        </w:rPr>
        <w:t>4.3 Development Plan</w:t>
      </w:r>
    </w:p>
    <w:p w14:paraId="50F46A6E">
      <w:pPr>
        <w:jc w:val="both"/>
      </w:pPr>
      <w:r>
        <w:t>The development was planned in different stages so that each part of the application could be developed and tested before moving to the next stage.</w:t>
      </w:r>
    </w:p>
    <w:p w14:paraId="4A1BB57F">
      <w:pPr>
        <w:pStyle w:val="29"/>
        <w:jc w:val="both"/>
      </w:pPr>
      <w:r>
        <w:t>Project setup and environment configuration</w:t>
      </w:r>
    </w:p>
    <w:p w14:paraId="7FF1C215">
      <w:pPr>
        <w:pStyle w:val="29"/>
        <w:jc w:val="both"/>
      </w:pPr>
      <w:r>
        <w:t>Frontend interface development using React and Vite</w:t>
      </w:r>
    </w:p>
    <w:p w14:paraId="7802871C">
      <w:pPr>
        <w:pStyle w:val="29"/>
        <w:jc w:val="both"/>
      </w:pPr>
      <w:r>
        <w:t>Fitness information form implementation</w:t>
      </w:r>
    </w:p>
    <w:p w14:paraId="77A167B4">
      <w:pPr>
        <w:pStyle w:val="29"/>
        <w:jc w:val="both"/>
      </w:pPr>
      <w:r>
        <w:t>Backend development using Node.js and Express</w:t>
      </w:r>
    </w:p>
    <w:p w14:paraId="3560141F">
      <w:pPr>
        <w:pStyle w:val="29"/>
        <w:jc w:val="both"/>
      </w:pPr>
      <w:r>
        <w:t>Gemini API integration</w:t>
      </w:r>
    </w:p>
    <w:p w14:paraId="42BF896A">
      <w:pPr>
        <w:pStyle w:val="29"/>
        <w:jc w:val="both"/>
      </w:pPr>
      <w:r>
        <w:t>Frontend-backend communication</w:t>
      </w:r>
    </w:p>
    <w:p w14:paraId="7998BBB4">
      <w:pPr>
        <w:pStyle w:val="29"/>
        <w:jc w:val="both"/>
      </w:pPr>
      <w:r>
        <w:t>AI response and fitness plan handling</w:t>
      </w:r>
    </w:p>
    <w:p w14:paraId="56772940">
      <w:pPr>
        <w:pStyle w:val="29"/>
        <w:jc w:val="both"/>
      </w:pPr>
      <w:r>
        <w:t>Testing and error handling</w:t>
      </w:r>
    </w:p>
    <w:p w14:paraId="1F8E6FC6">
      <w:pPr>
        <w:pStyle w:val="29"/>
        <w:jc w:val="both"/>
      </w:pPr>
      <w:r>
        <w:t>Final improvements and deployment preparation</w:t>
      </w:r>
    </w:p>
    <w:p w14:paraId="277A72BE">
      <w:pPr>
        <w:jc w:val="both"/>
      </w:pPr>
      <w:r>
        <w:rPr>
          <w:rFonts w:ascii="Times New Roman" w:hAnsi="Times New Roman"/>
          <w:b/>
          <w:sz w:val="26"/>
        </w:rPr>
        <w:t>4.4 Technology Planning</w:t>
      </w:r>
    </w:p>
    <w:p w14:paraId="691CEDB3">
      <w:pPr>
        <w:jc w:val="both"/>
      </w:pPr>
      <w:r>
        <w:t>The technology stack was selected based on simplicity, availability, and suitability for an AI-powered web application.</w:t>
      </w:r>
    </w:p>
    <w:p w14:paraId="6A99EB20">
      <w:pPr>
        <w:pStyle w:val="23"/>
        <w:jc w:val="both"/>
      </w:pPr>
      <w:r>
        <w:t>React with Vite – for developing the frontend user interface.</w:t>
      </w:r>
    </w:p>
    <w:p w14:paraId="2ECE339A">
      <w:pPr>
        <w:pStyle w:val="23"/>
        <w:jc w:val="both"/>
      </w:pPr>
      <w:r>
        <w:t>Node.js – for running the backend application.</w:t>
      </w:r>
    </w:p>
    <w:p w14:paraId="7BB008B5">
      <w:pPr>
        <w:pStyle w:val="23"/>
        <w:jc w:val="both"/>
      </w:pPr>
      <w:r>
        <w:t>Express.js – for creating the backend API.</w:t>
      </w:r>
    </w:p>
    <w:p w14:paraId="74DF5BF2">
      <w:pPr>
        <w:pStyle w:val="23"/>
        <w:jc w:val="both"/>
      </w:pPr>
      <w:r>
        <w:t>Gemini API – for generating personalized AI fitness plans.</w:t>
      </w:r>
    </w:p>
    <w:p w14:paraId="2FB706DF">
      <w:pPr>
        <w:pStyle w:val="23"/>
        <w:jc w:val="both"/>
      </w:pPr>
      <w:r>
        <w:t>Google GenAI SDK – for connecting the backend with Gemini.</w:t>
      </w:r>
    </w:p>
    <w:p w14:paraId="49F5F824">
      <w:pPr>
        <w:pStyle w:val="23"/>
        <w:jc w:val="both"/>
      </w:pPr>
      <w:r>
        <w:t>HTML, CSS, and JavaScript – for the basic web application structure and styling.</w:t>
      </w:r>
    </w:p>
    <w:p w14:paraId="74FFED43">
      <w:pPr>
        <w:pStyle w:val="23"/>
        <w:jc w:val="both"/>
      </w:pPr>
      <w:r>
        <w:t>Visual Studio Code – for development and code management.</w:t>
      </w:r>
    </w:p>
    <w:p w14:paraId="61DD5E67">
      <w:pPr>
        <w:pStyle w:val="23"/>
        <w:jc w:val="both"/>
      </w:pPr>
      <w:r>
        <w:t>Git – for future source-code version control and project management.</w:t>
      </w:r>
    </w:p>
    <w:p w14:paraId="236343B5">
      <w:pPr>
        <w:jc w:val="both"/>
      </w:pPr>
      <w:r>
        <w:rPr>
          <w:rFonts w:ascii="Times New Roman" w:hAnsi="Times New Roman"/>
          <w:b/>
          <w:sz w:val="26"/>
        </w:rPr>
        <w:t>4.5 Resource Planning</w:t>
      </w:r>
    </w:p>
    <w:p w14:paraId="0DFD6EA6">
      <w:pPr>
        <w:jc w:val="both"/>
      </w:pPr>
      <w:r>
        <w:t>The project was planned to use commonly available development resources. A standard laptop or desktop computer with an internet connection is sufficient for development because the AI processing is performed through the Gemini API.</w:t>
      </w:r>
    </w:p>
    <w:p w14:paraId="5AD37740">
      <w:pPr>
        <w:pStyle w:val="23"/>
        <w:jc w:val="both"/>
      </w:pPr>
      <w:r>
        <w:t>Computer or laptop for development</w:t>
      </w:r>
    </w:p>
    <w:p w14:paraId="6DB35585">
      <w:pPr>
        <w:pStyle w:val="23"/>
        <w:jc w:val="both"/>
      </w:pPr>
      <w:r>
        <w:t>Internet connection</w:t>
      </w:r>
    </w:p>
    <w:p w14:paraId="51EADA1C">
      <w:pPr>
        <w:pStyle w:val="23"/>
        <w:jc w:val="both"/>
      </w:pPr>
      <w:r>
        <w:t>Visual Studio Code</w:t>
      </w:r>
    </w:p>
    <w:p w14:paraId="4A6B6CB7">
      <w:pPr>
        <w:pStyle w:val="23"/>
        <w:jc w:val="both"/>
      </w:pPr>
      <w:r>
        <w:t>Node.js and npm</w:t>
      </w:r>
    </w:p>
    <w:p w14:paraId="3A60CFB7">
      <w:pPr>
        <w:pStyle w:val="23"/>
        <w:jc w:val="both"/>
      </w:pPr>
      <w:r>
        <w:t>Modern web browser</w:t>
      </w:r>
    </w:p>
    <w:p w14:paraId="3BF4FF4E">
      <w:pPr>
        <w:pStyle w:val="23"/>
        <w:jc w:val="both"/>
      </w:pPr>
      <w:r>
        <w:t>Gemini API access</w:t>
      </w:r>
    </w:p>
    <w:p w14:paraId="10FA41E7">
      <w:pPr>
        <w:jc w:val="both"/>
      </w:pPr>
      <w:r>
        <w:rPr>
          <w:rFonts w:ascii="Times New Roman" w:hAnsi="Times New Roman"/>
          <w:b/>
          <w:sz w:val="26"/>
        </w:rPr>
        <w:t>4.6 Time Planning</w:t>
      </w:r>
    </w:p>
    <w:p w14:paraId="1FF34A9C">
      <w:pPr>
        <w:jc w:val="both"/>
      </w:pPr>
      <w:r>
        <w:t>The project activities were planned according to the major stages of the development life cycle. The initial stages focused on brainstorming and requirement analysis, followed by system design, implementation, AI integration, testing, and documentation. The time required for each activity may vary depending on development progress and testing results.</w:t>
      </w:r>
    </w:p>
    <w:p w14:paraId="20D6567A">
      <w:pPr>
        <w:jc w:val="both"/>
      </w:pPr>
      <w:r>
        <w:rPr>
          <w:rFonts w:ascii="Times New Roman" w:hAnsi="Times New Roman"/>
          <w:b/>
          <w:sz w:val="26"/>
        </w:rPr>
        <w:t>4.7 Risk Planning</w:t>
      </w:r>
    </w:p>
    <w:p w14:paraId="06906556">
      <w:pPr>
        <w:jc w:val="both"/>
      </w:pPr>
      <w:r>
        <w:t>Some possible risks were considered during the planning stage. These included API service unavailability, incorrect AI responses, internet connectivity problems, frontend-backend communication errors, and accidental exposure of API credentials. The project was planned with basic error handling and environment-variable-based API key management to reduce these risks.</w:t>
      </w:r>
    </w:p>
    <w:p w14:paraId="527D497F">
      <w:pPr>
        <w:jc w:val="both"/>
      </w:pPr>
      <w:r>
        <w:rPr>
          <w:rFonts w:ascii="Times New Roman" w:hAnsi="Times New Roman"/>
          <w:b/>
          <w:sz w:val="26"/>
        </w:rPr>
        <w:t>4.8 Testing Plan</w:t>
      </w:r>
    </w:p>
    <w:p w14:paraId="60BFDC58">
      <w:pPr>
        <w:jc w:val="both"/>
      </w:pPr>
      <w:r>
        <w:t>Testing was planned at different levels to make sure the application works correctly. The frontend form would be tested with different user inputs, the backend API would be tested for successful and failed requests, and the Gemini integration would be checked for proper AI response generation. The complete user flow would also be tested from form submission to displaying the generated plan.</w:t>
      </w:r>
    </w:p>
    <w:p w14:paraId="0A999408">
      <w:pPr>
        <w:jc w:val="both"/>
      </w:pPr>
      <w:r>
        <w:rPr>
          <w:rFonts w:ascii="Times New Roman" w:hAnsi="Times New Roman"/>
          <w:b/>
          <w:sz w:val="26"/>
        </w:rPr>
        <w:t>4.9 Future Planning</w:t>
      </w:r>
    </w:p>
    <w:p w14:paraId="1380C237">
      <w:pPr>
        <w:jc w:val="both"/>
      </w:pPr>
      <w:r>
        <w:t>Future development plans include adding Firebase authentication and database support, saving user-generated fitness plans, tracking fitness progress, providing a user dashboard, and deploying the application so that it can be accessed online.</w:t>
      </w:r>
    </w:p>
    <w:p w14:paraId="34DCE269">
      <w:pPr>
        <w:jc w:val="both"/>
      </w:pPr>
      <w:r>
        <w:rPr>
          <w:rFonts w:ascii="Times New Roman" w:hAnsi="Times New Roman"/>
          <w:b/>
          <w:sz w:val="26"/>
        </w:rPr>
        <w:t>Conclusion</w:t>
      </w:r>
    </w:p>
    <w:p w14:paraId="30F05A18">
      <w:pPr>
        <w:jc w:val="both"/>
      </w:pPr>
      <w:r>
        <w:t>The project planning phase provided a clear roadmap for developing FitBuddy. By defining the objectives, development stages, technology stack, resources, testing approach, and possible risks in advance, the project could be developed in a structured and manageable manner.</w:t>
      </w:r>
    </w:p>
    <w:sectPr>
      <w:pgSz w:w="12240" w:h="15840"/>
      <w:pgMar w:top="1152" w:right="1440" w:bottom="1152" w:left="144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MS Mincho">
    <w:panose1 w:val="02020609040205080304"/>
    <w:charset w:val="80"/>
    <w:family w:val="roman"/>
    <w:pitch w:val="default"/>
    <w:sig w:usb0="A00002BF" w:usb1="68C7FCFB" w:usb2="00000010" w:usb3="00000000" w:csb0="4002009F" w:csb1="DFD70000"/>
  </w:font>
  <w:font w:name="MS Gothic">
    <w:panose1 w:val="020B0609070205080204"/>
    <w:charset w:val="80"/>
    <w:family w:val="modern"/>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4D36538E"/>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qFormat="1"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uiPriority="99" w:semiHidden="0" w:name="List Continue"/>
    <w:lsdException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qFormat="1" w:unhideWhenUsed="0" w:uiPriority="70" w:semiHidden="0" w:name="Dark List"/>
    <w:lsdException w:qFormat="1"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qFormat="1"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qFormat="1"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qFormat="1"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qFormat="1"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qFormat="1"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qFormat="1" w:unhideWhenUsed="0" w:uiPriority="69" w:semiHidden="0" w:name="Medium Grid 3 Accent 6"/>
    <w:lsdException w:qFormat="1"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imes New Roman" w:hAnsi="Times New Roman" w:eastAsiaTheme="minorEastAsia" w:cstheme="minorBidi"/>
      <w:sz w:val="24"/>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uiPriority w:val="99"/>
    <w:pPr>
      <w:spacing w:after="120" w:line="480" w:lineRule="auto"/>
    </w:pPr>
  </w:style>
  <w:style w:type="paragraph" w:styleId="15">
    <w:name w:val="Body Text 3"/>
    <w:basedOn w:val="1"/>
    <w:link w:val="146"/>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uiPriority w:val="99"/>
    <w:pPr>
      <w:ind w:left="360" w:hanging="360"/>
      <w:contextualSpacing/>
    </w:pPr>
  </w:style>
  <w:style w:type="paragraph" w:styleId="21">
    <w:name w:val="List 2"/>
    <w:basedOn w:val="1"/>
    <w:unhideWhenUsed/>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uiPriority w:val="99"/>
    <w:pPr>
      <w:numPr>
        <w:ilvl w:val="0"/>
        <w:numId w:val="1"/>
      </w:numPr>
      <w:contextualSpacing/>
    </w:pPr>
  </w:style>
  <w:style w:type="paragraph" w:styleId="24">
    <w:name w:val="List Bullet 2"/>
    <w:basedOn w:val="1"/>
    <w:unhideWhenUsed/>
    <w:uiPriority w:val="99"/>
    <w:pPr>
      <w:numPr>
        <w:ilvl w:val="0"/>
        <w:numId w:val="2"/>
      </w:numPr>
      <w:contextualSpacing/>
    </w:pPr>
  </w:style>
  <w:style w:type="paragraph" w:styleId="25">
    <w:name w:val="List Bullet 3"/>
    <w:basedOn w:val="1"/>
    <w:unhideWhenUsed/>
    <w:uiPriority w:val="99"/>
    <w:pPr>
      <w:numPr>
        <w:ilvl w:val="0"/>
        <w:numId w:val="3"/>
      </w:numPr>
      <w:contextualSpacing/>
    </w:pPr>
  </w:style>
  <w:style w:type="paragraph" w:styleId="26">
    <w:name w:val="List Continue"/>
    <w:basedOn w:val="1"/>
    <w:unhideWhenUsed/>
    <w:uiPriority w:val="99"/>
    <w:pPr>
      <w:spacing w:after="120"/>
      <w:ind w:left="360"/>
      <w:contextualSpacing/>
    </w:pPr>
  </w:style>
  <w:style w:type="paragraph" w:styleId="27">
    <w:name w:val="List Continue 2"/>
    <w:basedOn w:val="1"/>
    <w:unhideWhenUsed/>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uiPriority w:val="99"/>
    <w:pPr>
      <w:numPr>
        <w:ilvl w:val="0"/>
        <w:numId w:val="4"/>
      </w:numPr>
      <w:contextualSpacing/>
    </w:pPr>
  </w:style>
  <w:style w:type="paragraph" w:styleId="30">
    <w:name w:val="List Number 2"/>
    <w:basedOn w:val="1"/>
    <w:unhideWhenUsed/>
    <w:uiPriority w:val="99"/>
    <w:pPr>
      <w:numPr>
        <w:ilvl w:val="0"/>
        <w:numId w:val="5"/>
      </w:numPr>
      <w:contextualSpacing/>
    </w:pPr>
  </w:style>
  <w:style w:type="paragraph" w:styleId="31">
    <w:name w:val="List Number 3"/>
    <w:basedOn w:val="1"/>
    <w:unhideWhenUsed/>
    <w:uiPriority w:val="99"/>
    <w:pPr>
      <w:numPr>
        <w:ilvl w:val="0"/>
        <w:numId w:val="6"/>
      </w:numPr>
      <w:contextualSpacing/>
    </w:pPr>
  </w:style>
  <w:style w:type="paragraph" w:styleId="3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uiPriority w:val="99"/>
  </w:style>
  <w:style w:type="character" w:customStyle="1" w:styleId="145">
    <w:name w:val="Body Text 2 Char"/>
    <w:basedOn w:val="11"/>
    <w:link w:val="14"/>
    <w:uiPriority w:val="99"/>
  </w:style>
  <w:style w:type="character" w:customStyle="1" w:styleId="146">
    <w:name w:val="Body Text 3 Char"/>
    <w:basedOn w:val="11"/>
    <w:link w:val="15"/>
    <w:qFormat/>
    <w:uiPriority w:val="99"/>
    <w:rPr>
      <w:sz w:val="16"/>
      <w:szCs w:val="16"/>
    </w:rPr>
  </w:style>
  <w:style w:type="character" w:customStyle="1" w:styleId="147">
    <w:name w:val="Macro Text Char"/>
    <w:basedOn w:val="11"/>
    <w:link w:val="3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uiPriority w:val="29"/>
    <w:rPr>
      <w:i/>
      <w:iCs/>
      <w:color w:val="000000" w:themeColor="text1"/>
      <w14:textFill>
        <w14:solidFill>
          <w14:schemeClr w14:val="tx1"/>
        </w14:solidFill>
      </w14:textFill>
    </w:rPr>
  </w:style>
  <w:style w:type="character" w:customStyle="1" w:styleId="150">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3</Pages>
  <Words>615</Words>
  <Characters>3667</Characters>
  <Lines>0</Lines>
  <Paragraphs>0</Paragraphs>
  <TotalTime>0</TotalTime>
  <ScaleCrop>false</ScaleCrop>
  <LinksUpToDate>false</LinksUpToDate>
  <CharactersWithSpaces>4232</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Sadhik</cp:lastModifiedBy>
  <dcterms:modified xsi:type="dcterms:W3CDTF">2026-09-28T15:43:24Z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eyJoZGlkIjoiMzQ1MDM2MjNmMGMwMzczZTMxZmQ5YWFlMzEwMTJiYjYiLCJ1c2VySWQiOiI1NDk3NTgxMTQ5MDYifQ==</vt:lpwstr>
  </property>
  <property fmtid="{D5CDD505-2E9C-101B-9397-08002B2CF9AE}" pid="3" name="KSOProductBuildVer">
    <vt:lpwstr>1033-12.1.0.28485</vt:lpwstr>
  </property>
  <property fmtid="{D5CDD505-2E9C-101B-9397-08002B2CF9AE}" pid="4" name="ICV">
    <vt:lpwstr>DBCB998C2A2F40218B520DDF788F773C_12</vt:lpwstr>
  </property>
</Properties>
</file>