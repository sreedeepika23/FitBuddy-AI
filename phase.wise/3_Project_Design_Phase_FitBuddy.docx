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944E9">
      <w:pPr>
        <w:jc w:val="center"/>
      </w:pPr>
      <w:r>
        <w:rPr>
          <w:rFonts w:ascii="Times New Roman" w:hAnsi="Times New Roman"/>
          <w:b/>
          <w:sz w:val="32"/>
        </w:rPr>
        <w:t>3. Project Design Phase – FitBuddy</w:t>
      </w:r>
    </w:p>
    <w:p w14:paraId="5BB2977E">
      <w:pPr>
        <w:jc w:val="both"/>
      </w:pPr>
    </w:p>
    <w:p w14:paraId="6E8BF65A">
      <w:pPr>
        <w:jc w:val="both"/>
      </w:pPr>
      <w:r>
        <w:rPr>
          <w:rFonts w:ascii="Times New Roman" w:hAnsi="Times New Roman"/>
          <w:b/>
          <w:sz w:val="26"/>
        </w:rPr>
        <w:t>3.1 Overview</w:t>
      </w:r>
      <w:bookmarkStart w:id="0" w:name="_GoBack"/>
      <w:bookmarkEnd w:id="0"/>
    </w:p>
    <w:p w14:paraId="555F1D3B">
      <w:pPr>
        <w:jc w:val="both"/>
      </w:pPr>
      <w:r>
        <w:t>The project design phase focused on converting the requirements identified during the requirement analysis phase into a clear application structure. The main objective was to design FitBuddy in a way that is simple for users, easy to maintain, and capable of communicating with the AI service through a separate backend.</w:t>
      </w:r>
    </w:p>
    <w:p w14:paraId="40715E01">
      <w:pPr>
        <w:jc w:val="both"/>
      </w:pPr>
      <w:r>
        <w:rPr>
          <w:rFonts w:ascii="Times New Roman" w:hAnsi="Times New Roman"/>
          <w:b/>
          <w:sz w:val="26"/>
        </w:rPr>
        <w:t>3.2 System Architecture</w:t>
      </w:r>
    </w:p>
    <w:p w14:paraId="704FD9F3">
      <w:pPr>
        <w:jc w:val="both"/>
      </w:pPr>
      <w:r>
        <w:t>FitBuddy follows a basic frontend and backend architecture. The React frontend provides the user interface and collects the user's fitness information. The submitted information is sent to the Node.js and Express backend through an API request. The backend communicates with the Gemini AI service and returns the generated fitness plan to the application.</w:t>
      </w:r>
    </w:p>
    <w:p w14:paraId="4FB2EE8C">
      <w:pPr>
        <w:pStyle w:val="23"/>
        <w:jc w:val="both"/>
      </w:pPr>
      <w:r>
        <w:t>User → FitBuddy React Frontend</w:t>
      </w:r>
    </w:p>
    <w:p w14:paraId="18FCD965">
      <w:pPr>
        <w:pStyle w:val="23"/>
        <w:jc w:val="both"/>
      </w:pPr>
      <w:r>
        <w:t>React Frontend → Node.js / Express Backend</w:t>
      </w:r>
    </w:p>
    <w:p w14:paraId="27BD4406">
      <w:pPr>
        <w:pStyle w:val="23"/>
        <w:jc w:val="both"/>
      </w:pPr>
      <w:r>
        <w:t>Backend → Gemini AI API</w:t>
      </w:r>
    </w:p>
    <w:p w14:paraId="27FE64A3">
      <w:pPr>
        <w:pStyle w:val="23"/>
        <w:jc w:val="both"/>
      </w:pPr>
      <w:r>
        <w:t>Gemini AI API → Backend</w:t>
      </w:r>
    </w:p>
    <w:p w14:paraId="4927C40E">
      <w:pPr>
        <w:pStyle w:val="23"/>
        <w:jc w:val="both"/>
      </w:pPr>
      <w:r>
        <w:t>Backend → React Frontend</w:t>
      </w:r>
    </w:p>
    <w:p w14:paraId="0E888CDD">
      <w:pPr>
        <w:pStyle w:val="23"/>
        <w:jc w:val="both"/>
      </w:pPr>
      <w:r>
        <w:t>React Frontend → Display of the generated fitness plan</w:t>
      </w:r>
    </w:p>
    <w:p w14:paraId="3AEA9F4C">
      <w:pPr>
        <w:jc w:val="both"/>
      </w:pPr>
      <w:r>
        <w:rPr>
          <w:rFonts w:ascii="Times New Roman" w:hAnsi="Times New Roman"/>
          <w:b/>
          <w:sz w:val="26"/>
        </w:rPr>
        <w:t>3.3 Frontend Design</w:t>
      </w:r>
    </w:p>
    <w:p w14:paraId="67D9875F">
      <w:pPr>
        <w:jc w:val="both"/>
      </w:pPr>
      <w:r>
        <w:t>The frontend was designed using React with Vite. The interface contains a FitBuddy header, a fitness information form, and a section for displaying the result. The form was designed to collect the information required by the AI model, including name, age, gender, height, weight, fitness goal, activity level, and food preference.</w:t>
      </w:r>
    </w:p>
    <w:p w14:paraId="627A1932">
      <w:pPr>
        <w:jc w:val="both"/>
      </w:pPr>
      <w:r>
        <w:rPr>
          <w:rFonts w:ascii="Times New Roman" w:hAnsi="Times New Roman"/>
          <w:b/>
          <w:sz w:val="26"/>
        </w:rPr>
        <w:t>3.4 Backend Design</w:t>
      </w:r>
    </w:p>
    <w:p w14:paraId="19AC07DC">
      <w:pPr>
        <w:jc w:val="both"/>
      </w:pPr>
      <w:r>
        <w:t>The backend was designed using Node.js and Express. It acts as an intermediate layer between the frontend and the Gemini API. The backend receives the user's information through the generate-plan API endpoint, prepares a suitable prompt, sends it to Gemini, and returns the AI-generated response to the frontend.</w:t>
      </w:r>
    </w:p>
    <w:p w14:paraId="6735F55D">
      <w:pPr>
        <w:jc w:val="both"/>
      </w:pPr>
      <w:r>
        <w:rPr>
          <w:rFonts w:ascii="Times New Roman" w:hAnsi="Times New Roman"/>
          <w:b/>
          <w:sz w:val="26"/>
        </w:rPr>
        <w:t>3.5 AI Integration Design</w:t>
      </w:r>
    </w:p>
    <w:p w14:paraId="00A36120">
      <w:pPr>
        <w:jc w:val="both"/>
      </w:pPr>
      <w:r>
        <w:t>Gemini was selected as the generative AI service for FitBuddy. A structured prompt is created using the user's submitted information. The prompt asks the AI to generate sections such as a personal summary, calorie guidance, workout plan, weekly workout schedule, nutrition plan, meal suggestions, water intake, sleep recommendation, and safety tips.</w:t>
      </w:r>
    </w:p>
    <w:p w14:paraId="533BCAE1">
      <w:pPr>
        <w:jc w:val="both"/>
      </w:pPr>
      <w:r>
        <w:rPr>
          <w:rFonts w:ascii="Times New Roman" w:hAnsi="Times New Roman"/>
          <w:b/>
          <w:sz w:val="26"/>
        </w:rPr>
        <w:t>3.6 User Interface Flow</w:t>
      </w:r>
    </w:p>
    <w:p w14:paraId="42833DD2">
      <w:pPr>
        <w:jc w:val="both"/>
      </w:pPr>
      <w:r>
        <w:t>The planned user flow is kept simple so that a user can complete the process without unnecessary steps.</w:t>
      </w:r>
    </w:p>
    <w:p w14:paraId="06FD08C2">
      <w:pPr>
        <w:pStyle w:val="29"/>
        <w:jc w:val="both"/>
      </w:pPr>
      <w:r>
        <w:t>Open the FitBuddy application.</w:t>
      </w:r>
    </w:p>
    <w:p w14:paraId="136F4E43">
      <w:pPr>
        <w:pStyle w:val="29"/>
        <w:jc w:val="both"/>
      </w:pPr>
      <w:r>
        <w:t>Enter personal and fitness details.</w:t>
      </w:r>
    </w:p>
    <w:p w14:paraId="5B549AB6">
      <w:pPr>
        <w:pStyle w:val="29"/>
        <w:jc w:val="both"/>
      </w:pPr>
      <w:r>
        <w:t>Select the required fitness goal and activity level.</w:t>
      </w:r>
    </w:p>
    <w:p w14:paraId="02DD8C0F">
      <w:pPr>
        <w:pStyle w:val="29"/>
        <w:jc w:val="both"/>
      </w:pPr>
      <w:r>
        <w:t>Select the preferred food or diet option.</w:t>
      </w:r>
    </w:p>
    <w:p w14:paraId="760BF90E">
      <w:pPr>
        <w:pStyle w:val="29"/>
        <w:jc w:val="both"/>
      </w:pPr>
      <w:r>
        <w:t>Click the 'Generate My AI Plan' button.</w:t>
      </w:r>
    </w:p>
    <w:p w14:paraId="5D5F2A76">
      <w:pPr>
        <w:pStyle w:val="29"/>
        <w:jc w:val="both"/>
      </w:pPr>
      <w:r>
        <w:t>The frontend sends the information to the backend.</w:t>
      </w:r>
    </w:p>
    <w:p w14:paraId="054EF729">
      <w:pPr>
        <w:pStyle w:val="29"/>
        <w:jc w:val="both"/>
      </w:pPr>
      <w:r>
        <w:t>The backend sends the information to Gemini AI.</w:t>
      </w:r>
    </w:p>
    <w:p w14:paraId="51E03E72">
      <w:pPr>
        <w:pStyle w:val="29"/>
        <w:jc w:val="both"/>
      </w:pPr>
      <w:r>
        <w:t>The generated fitness plan is returned to the application.</w:t>
      </w:r>
    </w:p>
    <w:p w14:paraId="05BE8CA8">
      <w:pPr>
        <w:pStyle w:val="29"/>
        <w:jc w:val="both"/>
      </w:pPr>
      <w:r>
        <w:t>The user can view the personalized plan.</w:t>
      </w:r>
    </w:p>
    <w:p w14:paraId="508AAD1B">
      <w:pPr>
        <w:jc w:val="both"/>
      </w:pPr>
      <w:r>
        <w:rPr>
          <w:rFonts w:ascii="Times New Roman" w:hAnsi="Times New Roman"/>
          <w:b/>
          <w:sz w:val="26"/>
        </w:rPr>
        <w:t>3.7 Data Flow Design</w:t>
      </w:r>
    </w:p>
    <w:p w14:paraId="2C9BC08E">
      <w:pPr>
        <w:jc w:val="both"/>
      </w:pPr>
      <w:r>
        <w:t>The data flow was designed to keep the user's information moving through clearly defined stages. The frontend collects the data, the backend validates and prepares the request, and Gemini processes the prompt. The generated response is then returned through the backend to the frontend. The API key is kept on the backend instead of being exposed in the frontend.</w:t>
      </w:r>
    </w:p>
    <w:p w14:paraId="1A1A399A">
      <w:pPr>
        <w:jc w:val="both"/>
      </w:pPr>
      <w:r>
        <w:rPr>
          <w:rFonts w:ascii="Times New Roman" w:hAnsi="Times New Roman"/>
          <w:b/>
          <w:sz w:val="26"/>
        </w:rPr>
        <w:t>3.8 Error Handling Design</w:t>
      </w:r>
    </w:p>
    <w:p w14:paraId="56C545C6">
      <w:pPr>
        <w:jc w:val="both"/>
      </w:pPr>
      <w:r>
        <w:t>The system includes basic error handling for communication failures between the frontend, backend, and Gemini API. If the AI service is temporarily unavailable or a request fails, the backend catches the error and returns an appropriate response. This design allows the application to handle service-related problems without exposing technical details to the user.</w:t>
      </w:r>
    </w:p>
    <w:p w14:paraId="61D2DEDD">
      <w:pPr>
        <w:jc w:val="both"/>
      </w:pPr>
      <w:r>
        <w:rPr>
          <w:rFonts w:ascii="Times New Roman" w:hAnsi="Times New Roman"/>
          <w:b/>
          <w:sz w:val="26"/>
        </w:rPr>
        <w:t>3.9 Future Design Considerations</w:t>
      </w:r>
    </w:p>
    <w:p w14:paraId="23290C06">
      <w:pPr>
        <w:jc w:val="both"/>
      </w:pPr>
      <w:r>
        <w:t>The initial design provides a foundation for adding more features in the future. Possible extensions include Firebase authentication, storing user fitness plans, progress tracking, personal dashboards, plan history, and deployment of the application for public use.</w:t>
      </w:r>
    </w:p>
    <w:p w14:paraId="08507C39">
      <w:pPr>
        <w:jc w:val="both"/>
      </w:pPr>
      <w:r>
        <w:rPr>
          <w:rFonts w:ascii="Times New Roman" w:hAnsi="Times New Roman"/>
          <w:b/>
          <w:sz w:val="26"/>
        </w:rPr>
        <w:t>Conclusion</w:t>
      </w:r>
    </w:p>
    <w:p w14:paraId="2E07DEF2">
      <w:pPr>
        <w:jc w:val="both"/>
      </w:pPr>
      <w:r>
        <w:t>The project design phase established the overall structure and interaction flow of FitBuddy. The separation between the React frontend, Node.js backend, and Gemini AI service provides a clear and manageable architecture. This design became the foundation for the implementation and testing stages of the project.</w:t>
      </w: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1311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600</Words>
  <Characters>3338</Characters>
  <Lines>0</Lines>
  <Paragraphs>0</Paragraphs>
  <TotalTime>0</TotalTime>
  <ScaleCrop>false</ScaleCrop>
  <LinksUpToDate>false</LinksUpToDate>
  <CharactersWithSpaces>3902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Sadhik</cp:lastModifiedBy>
  <dcterms:modified xsi:type="dcterms:W3CDTF">2026-09-28T15:43:04Z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eyJoZGlkIjoiMzQ1MDM2MjNmMGMwMzczZTMxZmQ5YWFlMzEwMTJiYjYiLCJ1c2VySWQiOiI1NDk3NTgxMTQ5MDYifQ==</vt:lpwstr>
  </property>
  <property fmtid="{D5CDD505-2E9C-101B-9397-08002B2CF9AE}" pid="3" name="KSOProductBuildVer">
    <vt:lpwstr>1033-12.1.0.28485</vt:lpwstr>
  </property>
  <property fmtid="{D5CDD505-2E9C-101B-9397-08002B2CF9AE}" pid="4" name="ICV">
    <vt:lpwstr>F50EDDB1E8CE411899572E117929F932_12</vt:lpwstr>
  </property>
</Properties>
</file>