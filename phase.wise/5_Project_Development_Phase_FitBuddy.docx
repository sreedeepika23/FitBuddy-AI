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7C13C">
      <w:pPr>
        <w:jc w:val="center"/>
      </w:pPr>
      <w:r>
        <w:rPr>
          <w:rFonts w:ascii="Times New Roman" w:hAnsi="Times New Roman"/>
          <w:b/>
          <w:sz w:val="32"/>
        </w:rPr>
        <w:t>5. Project Development Phase – FitBuddy</w:t>
      </w:r>
    </w:p>
    <w:p w14:paraId="5441DEDF">
      <w:pPr>
        <w:jc w:val="both"/>
      </w:pPr>
    </w:p>
    <w:p w14:paraId="29B84C61">
      <w:pPr>
        <w:jc w:val="both"/>
      </w:pPr>
      <w:r>
        <w:rPr>
          <w:rFonts w:ascii="Times New Roman" w:hAnsi="Times New Roman"/>
          <w:b/>
          <w:sz w:val="26"/>
        </w:rPr>
        <w:t>5.1 Overview</w:t>
      </w:r>
      <w:bookmarkStart w:id="0" w:name="_GoBack"/>
      <w:bookmarkEnd w:id="0"/>
    </w:p>
    <w:p w14:paraId="61F4BD20">
      <w:pPr>
        <w:jc w:val="both"/>
      </w:pPr>
      <w:r>
        <w:t>The project development phase involved converting the planned design of FitBuddy into a working web application. The development was carried out by building the frontend, backend, and Gemini AI integration separately and then connecting them together. The main focus of this phase was to create a functional application that could collect user information and send it to the AI service for generating a personalized fitness plan.</w:t>
      </w:r>
    </w:p>
    <w:p w14:paraId="215BE7D3">
      <w:pPr>
        <w:jc w:val="both"/>
      </w:pPr>
      <w:r>
        <w:rPr>
          <w:rFonts w:ascii="Times New Roman" w:hAnsi="Times New Roman"/>
          <w:b/>
          <w:sz w:val="26"/>
        </w:rPr>
        <w:t>5.2 Development Environment</w:t>
      </w:r>
    </w:p>
    <w:p w14:paraId="1D2AB2D1">
      <w:pPr>
        <w:jc w:val="both"/>
      </w:pPr>
      <w:r>
        <w:t>The FitBuddy application was developed using Visual Studio Code as the main code editor. Node.js and npm were used to manage the project and its dependencies. The application was tested locally using a modern web browser.</w:t>
      </w:r>
    </w:p>
    <w:p w14:paraId="1FAE96DB">
      <w:pPr>
        <w:jc w:val="both"/>
      </w:pPr>
      <w:r>
        <w:rPr>
          <w:rFonts w:ascii="Times New Roman" w:hAnsi="Times New Roman"/>
          <w:b/>
          <w:sz w:val="26"/>
        </w:rPr>
        <w:t>5.3 Frontend Development</w:t>
      </w:r>
    </w:p>
    <w:p w14:paraId="3F11DD1A">
      <w:pPr>
        <w:jc w:val="both"/>
      </w:pPr>
      <w:r>
        <w:t>The frontend was developed using React with Vite. A clean and simple interface was created to make the application easy to use. The main page contains FitBuddy branding, an introductory section, a fitness information form, and an area for showing the generated result.</w:t>
      </w:r>
    </w:p>
    <w:p w14:paraId="411D92E5">
      <w:pPr>
        <w:jc w:val="both"/>
      </w:pPr>
      <w:r>
        <w:t>React state management was used to store the values entered by the user. The form collects name, age, gender, height, weight, fitness goal, activity level, and food preference. When the user clicks the Generate My AI Plan button, the collected information is prepared for sending to the backend.</w:t>
      </w:r>
    </w:p>
    <w:p w14:paraId="2882E5F0">
      <w:pPr>
        <w:jc w:val="both"/>
      </w:pPr>
      <w:r>
        <w:rPr>
          <w:rFonts w:ascii="Times New Roman" w:hAnsi="Times New Roman"/>
          <w:b/>
          <w:sz w:val="26"/>
        </w:rPr>
        <w:t>5.4 Backend Development</w:t>
      </w:r>
    </w:p>
    <w:p w14:paraId="1EB7E3F8">
      <w:pPr>
        <w:jc w:val="both"/>
      </w:pPr>
      <w:r>
        <w:t>The backend was developed using Node.js and Express. Its main purpose is to receive requests from the React frontend and communicate with the Gemini AI service. Express middleware was used to handle JSON requests and allow communication between the frontend and backend.</w:t>
      </w:r>
    </w:p>
    <w:p w14:paraId="794F50A8">
      <w:pPr>
        <w:jc w:val="both"/>
      </w:pPr>
      <w:r>
        <w:t>A dedicated API endpoint was created for fitness plan generation. The endpoint receives the user's fitness information, prepares the AI prompt, sends the request to Gemini, and returns the generated response to the frontend.</w:t>
      </w:r>
    </w:p>
    <w:p w14:paraId="4C83DDD8">
      <w:pPr>
        <w:jc w:val="both"/>
      </w:pPr>
      <w:r>
        <w:rPr>
          <w:rFonts w:ascii="Times New Roman" w:hAnsi="Times New Roman"/>
          <w:b/>
          <w:sz w:val="26"/>
        </w:rPr>
        <w:t>5.5 Gemini AI Integration</w:t>
      </w:r>
    </w:p>
    <w:p w14:paraId="1D3123BD">
      <w:pPr>
        <w:jc w:val="both"/>
      </w:pPr>
      <w:r>
        <w:t>Gemini AI was integrated into the backend using the Google GenAI SDK. The user's submitted information is inserted into a structured prompt. The prompt instructs the AI to create a personalized fitness and nutrition plan that includes workout guidance, nutrition suggestions, water intake, sleep recommendations, and general safety information.</w:t>
      </w:r>
    </w:p>
    <w:p w14:paraId="1F300BA7">
      <w:pPr>
        <w:jc w:val="both"/>
      </w:pPr>
      <w:r>
        <w:rPr>
          <w:rFonts w:ascii="Times New Roman" w:hAnsi="Times New Roman"/>
          <w:b/>
          <w:sz w:val="26"/>
        </w:rPr>
        <w:t>5.6 API Key Management</w:t>
      </w:r>
    </w:p>
    <w:p w14:paraId="454154A2">
      <w:pPr>
        <w:jc w:val="both"/>
      </w:pPr>
      <w:r>
        <w:t>The Gemini API key was kept on the backend using an environment file instead of placing the key directly in the frontend source code. The environment file was also excluded from source control using the project's .gitignore file. This approach helps protect the API credential during development and future deployment.</w:t>
      </w:r>
    </w:p>
    <w:p w14:paraId="59603122">
      <w:pPr>
        <w:jc w:val="both"/>
      </w:pPr>
      <w:r>
        <w:rPr>
          <w:rFonts w:ascii="Times New Roman" w:hAnsi="Times New Roman"/>
          <w:b/>
          <w:sz w:val="26"/>
        </w:rPr>
        <w:t>5.7 Frontend and Backend Integration</w:t>
      </w:r>
    </w:p>
    <w:p w14:paraId="63DD37B3">
      <w:pPr>
        <w:jc w:val="both"/>
      </w:pPr>
      <w:r>
        <w:t>After developing the frontend and backend separately, they were connected using an HTTP API request. When the user submits the form, the React application sends the entered information to the backend endpoint. The backend processes the request and communicates with Gemini AI.</w:t>
      </w:r>
    </w:p>
    <w:p w14:paraId="74FD7C03">
      <w:pPr>
        <w:jc w:val="both"/>
      </w:pPr>
      <w:r>
        <w:t>The application was tested locally using the React development server and the Node.js backend. Successful communication between the frontend and backend confirmed that the main application flow was working.</w:t>
      </w:r>
    </w:p>
    <w:p w14:paraId="10087339">
      <w:pPr>
        <w:jc w:val="both"/>
      </w:pPr>
      <w:r>
        <w:rPr>
          <w:rFonts w:ascii="Times New Roman" w:hAnsi="Times New Roman"/>
          <w:b/>
          <w:sz w:val="26"/>
        </w:rPr>
        <w:t>5.8 AI Prompt Development</w:t>
      </w:r>
    </w:p>
    <w:p w14:paraId="016578FA">
      <w:pPr>
        <w:jc w:val="both"/>
      </w:pPr>
      <w:r>
        <w:t>A structured prompt was created to guide Gemini in producing useful and organized output. The prompt includes the user's personal information and fitness preferences and asks the AI to organize the response into meaningful sections. The prompt also instructs the AI to avoid extreme dieting, unsafe exercises, and dangerous rapid weight-loss recommendations.</w:t>
      </w:r>
    </w:p>
    <w:p w14:paraId="10C0C8FF">
      <w:pPr>
        <w:jc w:val="both"/>
      </w:pPr>
      <w:r>
        <w:rPr>
          <w:rFonts w:ascii="Times New Roman" w:hAnsi="Times New Roman"/>
          <w:b/>
          <w:sz w:val="26"/>
        </w:rPr>
        <w:t>5.9 Error Handling</w:t>
      </w:r>
    </w:p>
    <w:p w14:paraId="101AD5C7">
      <w:pPr>
        <w:jc w:val="both"/>
      </w:pPr>
      <w:r>
        <w:t>Basic error handling was included in the backend to manage failures during communication with the Gemini API. If the AI service is temporarily unavailable or an API request fails, the backend catches the error and returns an appropriate failure response. This helps prevent the application from stopping unexpectedly.</w:t>
      </w:r>
    </w:p>
    <w:p w14:paraId="4FF5C119">
      <w:pPr>
        <w:jc w:val="both"/>
      </w:pPr>
      <w:r>
        <w:rPr>
          <w:rFonts w:ascii="Times New Roman" w:hAnsi="Times New Roman"/>
          <w:b/>
          <w:sz w:val="26"/>
        </w:rPr>
        <w:t>5.10 Development Result</w:t>
      </w:r>
    </w:p>
    <w:p w14:paraId="3252EAA0">
      <w:pPr>
        <w:jc w:val="both"/>
      </w:pPr>
      <w:r>
        <w:t>At the end of the development phase, the basic FitBuddy application was successfully running in the local development environment. Users could enter their fitness details and submit the form, and the request could be passed from the React frontend to the Node.js backend and then to the Gemini AI service.</w:t>
      </w:r>
    </w:p>
    <w:p w14:paraId="18F4264A">
      <w:pPr>
        <w:jc w:val="both"/>
      </w:pPr>
      <w:r>
        <w:rPr>
          <w:rFonts w:ascii="Times New Roman" w:hAnsi="Times New Roman"/>
          <w:b/>
          <w:sz w:val="26"/>
        </w:rPr>
        <w:t>Conclusion</w:t>
      </w:r>
    </w:p>
    <w:p w14:paraId="50C9E36A">
      <w:pPr>
        <w:jc w:val="both"/>
      </w:pPr>
      <w:r>
        <w:t>The project development phase transformed the FitBuddy design into a functional application. The React frontend, Node.js and Express backend, and Gemini AI service were integrated to create the core functionality of the system. This completed the main implementation work and provided a working foundation for the testing and improvement stages.</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2625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680</Words>
  <Characters>3806</Characters>
  <Lines>0</Lines>
  <Paragraphs>0</Paragraphs>
  <TotalTime>0</TotalTime>
  <ScaleCrop>false</ScaleCrop>
  <LinksUpToDate>false</LinksUpToDate>
  <CharactersWithSpaces>4460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Sadhik</cp:lastModifiedBy>
  <dcterms:modified xsi:type="dcterms:W3CDTF">2026-09-28T15:43:41Z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eyJoZGlkIjoiMzQ1MDM2MjNmMGMwMzczZTMxZmQ5YWFlMzEwMTJiYjYiLCJ1c2VySWQiOiI1NDk3NTgxMTQ5MDYifQ==</vt:lpwstr>
  </property>
  <property fmtid="{D5CDD505-2E9C-101B-9397-08002B2CF9AE}" pid="3" name="KSOProductBuildVer">
    <vt:lpwstr>1033-12.1.0.28485</vt:lpwstr>
  </property>
  <property fmtid="{D5CDD505-2E9C-101B-9397-08002B2CF9AE}" pid="4" name="ICV">
    <vt:lpwstr>81977ED682794E4497ECB87556DE1466_12</vt:lpwstr>
  </property>
</Properties>
</file>